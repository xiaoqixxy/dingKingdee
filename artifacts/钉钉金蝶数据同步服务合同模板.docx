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t>钉钉与金蝶云星空</w:t>
      </w:r>
      <w:r>
        <w:br w:type="textWrapping"/>
      </w:r>
      <w:r>
        <w:t>数据同步服务合同</w:t>
      </w:r>
    </w:p>
    <w:p>
      <w:r>
        <w:rPr>
          <w:b w:val="0"/>
        </w:rPr>
        <w:t>合同编号：【填写】    签订地点：【填写】    签订日期：【年/月/日】</w:t>
      </w:r>
    </w:p>
    <w:p>
      <w:r>
        <w:rPr>
          <w:b w:val="0"/>
        </w:rPr>
        <w:t>甲方向乙方采购钉钉 AI 表格与金蝶云星空数据同步插件的订阅及约定实施服务。双方依据中华人民共和国法律，就服务范围、费用、验收、数据处理和责任承担约定如下。</w:t>
      </w:r>
    </w:p>
    <w:p>
      <w:pPr>
        <w:pStyle w:val="3"/>
      </w:pPr>
      <w:r>
        <w:t>一  合同主体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甲方  采购方</w:t>
            </w:r>
          </w:p>
        </w:tc>
        <w:tc>
          <w:tcPr>
            <w:tcW w:w="7087" w:type="dxa"/>
          </w:tcPr>
          <w:p>
            <w:pPr>
              <w:spacing w:before="80" w:after="80"/>
            </w:pPr>
            <w:r>
              <w:t>名称：【填写】</w:t>
            </w:r>
            <w:r>
              <w:br w:type="textWrapping"/>
            </w:r>
            <w:r>
              <w:t>统一社会信用代码：【填写】</w:t>
            </w:r>
            <w:r>
              <w:br w:type="textWrapping"/>
            </w:r>
            <w:r>
              <w:t>地址：【填写】</w:t>
            </w:r>
            <w:r>
              <w:br w:type="textWrapping"/>
            </w:r>
            <w:r>
              <w:t>联系人及电话：【填写】</w:t>
            </w:r>
            <w:r>
              <w:br w:type="textWrapping"/>
            </w:r>
            <w:r>
              <w:t>通知邮箱：【填写】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乙方  服务提供方</w:t>
            </w:r>
          </w:p>
        </w:tc>
        <w:tc>
          <w:tcPr>
            <w:tcW w:w="7087" w:type="dxa"/>
          </w:tcPr>
          <w:p>
            <w:pPr>
              <w:spacing w:before="80" w:after="80"/>
            </w:pPr>
            <w:r>
              <w:t>名称：【填写】</w:t>
            </w:r>
            <w:r>
              <w:br w:type="textWrapping"/>
            </w:r>
            <w:r>
              <w:t>统一社会信用代码：【填写】</w:t>
            </w:r>
            <w:r>
              <w:br w:type="textWrapping"/>
            </w:r>
            <w:r>
              <w:t>地址：【填写】</w:t>
            </w:r>
            <w:r>
              <w:br w:type="textWrapping"/>
            </w:r>
            <w:r>
              <w:t>联系人及电话：【填写】</w:t>
            </w:r>
            <w:r>
              <w:br w:type="textWrapping"/>
            </w:r>
            <w:r>
              <w:t>通知邮箱：【填写】</w:t>
            </w:r>
          </w:p>
        </w:tc>
      </w:tr>
    </w:tbl>
    <w:p>
      <w:pPr>
        <w:pStyle w:val="3"/>
      </w:pPr>
      <w:r>
        <w:t>二  采购内容与期限</w:t>
      </w:r>
    </w:p>
    <w:p>
      <w:r>
        <w:rPr>
          <w:b w:val="0"/>
        </w:rPr>
        <w:t>2.1 服务产品：钉钉与金蝶云星空数据同步插件。部署方式：□乙方托管订阅服务  □其他【填写，需另附部署及运维边界】。甲方钉钉企业名称及 CorpId：【填写】；金蝶账套标识及版本：【填写，不填写密钥】。</w:t>
      </w:r>
    </w:p>
    <w:p>
      <w:r>
        <w:rPr>
          <w:b w:val="0"/>
        </w:rPr>
        <w:t>2.2 本合同标准范围为读取金蝶云星空数据并同步至钉钉 AI 表格。双向同步、向金蝶写入数据、创建或审核单据、财务记账、定制接口及源码交付，须经双方另行书面约定后纳入服务。</w:t>
      </w:r>
    </w:p>
    <w:p>
      <w:r>
        <w:rPr>
          <w:b w:val="0"/>
        </w:rPr>
        <w:t>2.3 订阅期限：【年/月/日】至【年/月/日】，共【】个月。开通期限：本合同生效、约定款项到账且甲方提供必要环境与授权后【】个工作日内。乙方原因延迟开通的，订阅起算日相应顺延。</w:t>
      </w:r>
    </w:p>
    <w:p>
      <w:r>
        <w:rPr>
          <w:b w:val="0"/>
        </w:rPr>
        <w:t>2.4 采购套餐、服务额度和功能清单以附件一为准。合同期内，乙方不得仅凭网站、后台配置或套餐页面更新，单方减少已购权益或增加费用。</w:t>
      </w:r>
    </w:p>
    <w:p>
      <w:r>
        <w:br w:type="page"/>
      </w:r>
    </w:p>
    <w:p>
      <w:pPr>
        <w:pStyle w:val="3"/>
      </w:pPr>
      <w:r>
        <w:t>三  服务范围与双方配合</w:t>
      </w:r>
    </w:p>
    <w:p>
      <w:r>
        <w:rPr>
          <w:b w:val="0"/>
        </w:rPr>
        <w:t>3.1 乙方按附件一配置金蝶访问凭证、账套和支持的业务表单，提供表结构读取、业务记录读取及向钉钉数据源接口返回数据的能力；按照约定提供表头或指定明细同步、字段处理、筛选、排序及日志排查。仅以双方确认的表单、字段和版本组合为交付范围。</w:t>
      </w:r>
    </w:p>
    <w:p>
      <w:r>
        <w:rPr>
          <w:b w:val="0"/>
        </w:rPr>
        <w:t>3.2 同步触发方式、频率、全量或增量方式、目标表更新规则、删除规则、唯一标识及重复数据处理，均在附件一确认。钉钉实际写入结果受其接口和同步规则影响，乙方应配合定位与其服务有关的问题。</w:t>
      </w:r>
    </w:p>
    <w:p>
      <w:r>
        <w:rPr>
          <w:b w:val="0"/>
        </w:rPr>
        <w:t>3.3 甲方负责取得并维持钉钉及金蝶合法使用权、接口授权、访问网络和必要许可，指定管理员并提供最小权限账号。甲方不得通过合同正文、普通邮件或公开群聊交付密码及 AppSecret；凭证通过双方确认的安全渠道交付和轮换。</w:t>
      </w:r>
    </w:p>
    <w:p>
      <w:r>
        <w:rPr>
          <w:b w:val="0"/>
        </w:rPr>
        <w:t>3.4 甲方负责源数据和业务规则的真实性、合法性，以及目标表访问权限和共享范围。乙方负责按照经确认的规则处理数据，不得擅自扩大表单、字段、人员或企业的访问范围。</w:t>
      </w:r>
    </w:p>
    <w:p>
      <w:r>
        <w:rPr>
          <w:b w:val="0"/>
        </w:rPr>
        <w:t>3.5 未包含的历史数据清洗、复杂转换、现场服务、第三方许可采购、私有化部署和新增表单适配，须明确报价、工期和验收标准。乙方不得以未签署的变更单增加收费。</w:t>
      </w:r>
    </w:p>
    <w:p>
      <w:pPr>
        <w:pStyle w:val="3"/>
      </w:pPr>
      <w:r>
        <w:t>四  交付与验收</w:t>
      </w:r>
    </w:p>
    <w:p>
      <w:r>
        <w:rPr>
          <w:b w:val="0"/>
        </w:rPr>
        <w:t>4.1 交付物包括已开通订阅、附件一列明的配置、操作说明、必要培训【】次，以及验收测试记录；源代码和后台管理员权限不属于默认交付物。</w:t>
      </w:r>
    </w:p>
    <w:p>
      <w:r>
        <w:rPr>
          <w:b w:val="0"/>
        </w:rPr>
        <w:t>4.2 乙方完成配置后向甲方发出验收通知。甲方在【】个工作日内按下列项目验收，使用双方确认的样本及稳定数据快照，避免源数据变化影响比对。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连接与权限</w:t>
            </w:r>
          </w:p>
        </w:tc>
        <w:tc>
          <w:tcPr>
            <w:tcW w:w="7087" w:type="dxa"/>
          </w:tcPr>
          <w:p>
            <w:pPr>
              <w:spacing w:before="80" w:after="80"/>
            </w:pPr>
            <w:r>
              <w:t>指定账号可连接指定账套，能读取约定表单；无权限表单不纳入交付。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字段与数据</w:t>
            </w:r>
          </w:p>
        </w:tc>
        <w:tc>
          <w:tcPr>
            <w:tcW w:w="7087" w:type="dxa"/>
          </w:tcPr>
          <w:p>
            <w:pPr>
              <w:spacing w:before="80" w:after="80"/>
            </w:pPr>
            <w:r>
              <w:t>核对字段名称、类型、日期、金额、空值及中文；样本【】条，已映射字段与源数据按约定转换规则一致。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表头与明细</w:t>
            </w:r>
          </w:p>
        </w:tc>
        <w:tc>
          <w:tcPr>
            <w:tcW w:w="7087" w:type="dxa"/>
          </w:tcPr>
          <w:p>
            <w:pPr>
              <w:spacing w:before="80" w:after="80"/>
            </w:pPr>
            <w:r>
              <w:t>核对单据与明细关系、所选明细表、展开或分组方式，以及分页边界；测试数据【填写】。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筛选排序与额度</w:t>
            </w:r>
          </w:p>
        </w:tc>
        <w:tc>
          <w:tcPr>
            <w:tcW w:w="7087" w:type="dxa"/>
          </w:tcPr>
          <w:p>
            <w:pPr>
              <w:spacing w:before="80" w:after="80"/>
            </w:pPr>
            <w:r>
              <w:t>按约定条件返回数据；分页及重复处理正确；超额有可识别提示，无未经同意的超额收费。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异常与记录</w:t>
            </w:r>
          </w:p>
        </w:tc>
        <w:tc>
          <w:tcPr>
            <w:tcW w:w="7087" w:type="dxa"/>
          </w:tcPr>
          <w:p>
            <w:pPr>
              <w:spacing w:before="80" w:after="80"/>
            </w:pPr>
            <w:r>
              <w:t>模拟无权限、凭证失效、接口失败等情形，可查询必要记录并定位原因；不要求日志记录全部业务原文。</w:t>
            </w:r>
          </w:p>
        </w:tc>
      </w:tr>
    </w:tbl>
    <w:p>
      <w:r>
        <w:rPr>
          <w:b w:val="0"/>
        </w:rPr>
        <w:t>4.3 甲方应书面列明不符合项及复现信息；乙方在【】个工作日内修复并重新提交。完成书面验收后视为通过。甲方逾期未反馈的，乙方应催告并给予【】个工作日复核期，不仅以沉默、付款或临时使用认定验收通过。</w:t>
      </w:r>
    </w:p>
    <w:p>
      <w:r>
        <w:br w:type="page"/>
      </w:r>
    </w:p>
    <w:p>
      <w:pPr>
        <w:pStyle w:val="3"/>
      </w:pPr>
      <w:r>
        <w:t>五  费用与支付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订阅服务费</w:t>
            </w:r>
          </w:p>
        </w:tc>
        <w:tc>
          <w:tcPr>
            <w:tcW w:w="7087" w:type="dxa"/>
          </w:tcPr>
          <w:p>
            <w:pPr>
              <w:spacing w:before="80" w:after="80"/>
            </w:pPr>
            <w:r>
              <w:t>人民币【】元，覆盖期限【】；</w:t>
            </w:r>
            <w:r>
              <w:rPr/>
              <w:sym w:font="Wingdings 2" w:char="00A3"/>
            </w:r>
            <w:r>
              <w:t xml:space="preserve">含税  </w:t>
            </w:r>
            <w:bookmarkStart w:id="0" w:name="_GoBack"/>
            <w:bookmarkEnd w:id="0"/>
            <w:r>
              <w:rPr/>
              <w:sym w:font="Wingdings 2" w:char="00A3"/>
            </w:r>
            <w:r>
              <w:t>不含税，税率【】%，价税合计【】元。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实施及其他费用</w:t>
            </w:r>
          </w:p>
        </w:tc>
        <w:tc>
          <w:tcPr>
            <w:tcW w:w="7087" w:type="dxa"/>
          </w:tcPr>
          <w:p>
            <w:pPr>
              <w:spacing w:before="80" w:after="80"/>
            </w:pPr>
            <w:r>
              <w:t>实施费【】元；其他项目及金额【】；无约定项目不收费。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付款安排</w:t>
            </w:r>
          </w:p>
        </w:tc>
        <w:tc>
          <w:tcPr>
            <w:tcW w:w="7087" w:type="dxa"/>
          </w:tcPr>
          <w:p>
            <w:pPr>
              <w:spacing w:before="80" w:after="80"/>
            </w:pPr>
            <w:r>
              <w:t>□全额预付  □分期：签署后【】日付【】%，验收后【】日付【】%；对应金额【】。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收款及开票</w:t>
            </w:r>
          </w:p>
        </w:tc>
        <w:tc>
          <w:tcPr>
            <w:tcW w:w="7087" w:type="dxa"/>
          </w:tcPr>
          <w:p>
            <w:pPr>
              <w:spacing w:before="80" w:after="80"/>
            </w:pPr>
            <w:r>
              <w:t>开户名【】；开户行【】；账号【】。发票类型【】；甲方开票信息另行提供；收款且取得完整信息后【】个工作日开票。</w:t>
            </w:r>
          </w:p>
        </w:tc>
      </w:tr>
    </w:tbl>
    <w:p>
      <w:r>
        <w:rPr>
          <w:b w:val="0"/>
        </w:rPr>
        <w:t>5.1 通过线上支付平台付款的，以实际到账并可核验的订单为准，不得重复收款。钉钉、金蝶和其他第三方许可、网络及硬件费用由【】承担，已含费用在附件一列明。</w:t>
      </w:r>
    </w:p>
    <w:p>
      <w:r>
        <w:rPr>
          <w:b w:val="0"/>
        </w:rPr>
        <w:t>5.2 套餐升级、降级、续费或增购须经甲方授权人员确认，书面载明生效日期、差价计算、余额及权益变更。未取得明确同意，不自动扣款、不自动续费。</w:t>
      </w:r>
    </w:p>
    <w:p>
      <w:r>
        <w:rPr>
          <w:b w:val="0"/>
        </w:rPr>
        <w:t>5.3 乙方应在订阅到期前【】日提醒甲方。到期后的同步停用、配置保留和数据交接按第八条执行。</w:t>
      </w:r>
    </w:p>
    <w:p>
      <w:pPr>
        <w:pStyle w:val="3"/>
      </w:pPr>
      <w:r>
        <w:t>六  运维支持与服务中断</w:t>
      </w:r>
    </w:p>
    <w:p>
      <w:r>
        <w:rPr>
          <w:b w:val="0"/>
        </w:rPr>
        <w:t>6.1 服务时间：【工作日及时间段】；支持渠道：【工单/电话/邮箱】。故障等级：重大故障为约定范围内全部同步不可用或重大安全事件，一般故障为部分功能异常。重大故障响应【】小时，提供恢复或替代方案【】小时；一般故障响应【】个工作小时。未填写的指标须在签署前补齐。</w:t>
      </w:r>
    </w:p>
    <w:p>
      <w:r>
        <w:rPr>
          <w:b w:val="0"/>
        </w:rPr>
        <w:t>6.2 月度可用性目标：【】%。计算口径：可用性＝（统计期应服务分钟数－归责乙方的不可用分钟数）÷统计期应服务分钟数×100%。统计窗口【】；计划维护排除上限【】分钟/月，提前【】小时通知。未约定可用性目标的，不据此推定乙方承诺全年全天服务。</w:t>
      </w:r>
    </w:p>
    <w:p>
      <w:r>
        <w:rPr>
          <w:b w:val="0"/>
        </w:rPr>
        <w:t>6.3 因乙方原因未达到约定指标的，补偿方式及上限：【延长服务期限/服务费抵扣及计算方式】。补偿不影响甲方依法或依合同要求解除、退款及承担违约责任。</w:t>
      </w:r>
    </w:p>
    <w:p>
      <w:r>
        <w:rPr>
          <w:b w:val="0"/>
        </w:rPr>
        <w:t>6.4 钉钉、金蝶接口限制、授权失效、版本变更或甲方网络异常影响同步时，双方依原因分工处理。乙方应及时通知、提供诊断并采取合理减损措施；此类情形不自动构成不可抗力，也不免除乙方自身过错责任。新增适配工作按变更程序确定。</w:t>
      </w:r>
    </w:p>
    <w:p>
      <w:r>
        <w:rPr>
          <w:b w:val="0"/>
        </w:rPr>
        <w:t>6.5 甲方欠费或发生违法使用、重大安全风险时，乙方可采取必要限制措施。除紧急处置外，应先书面通知并给予【】日整改期；限制范围应与风险相当，恢复条件满足后及时恢复。</w:t>
      </w:r>
    </w:p>
    <w:p>
      <w:r>
        <w:br w:type="page"/>
      </w:r>
    </w:p>
    <w:p>
      <w:pPr>
        <w:pStyle w:val="3"/>
      </w:pPr>
      <w:r>
        <w:t>七  数据处理与保密</w:t>
      </w:r>
    </w:p>
    <w:p>
      <w:r>
        <w:rPr>
          <w:b w:val="0"/>
        </w:rPr>
        <w:t>7.1 甲方保有其业务数据的合法权益；乙方仅为履行本合同、按甲方指示提供读取、传输、必要转换和故障排查，不得用于广告、出售、无关分析或模型训练。双方对各自决定目的和方式的其他处理活动分别承担法定责任。</w:t>
      </w:r>
    </w:p>
    <w:p>
      <w:r>
        <w:rPr>
          <w:b w:val="0"/>
        </w:rPr>
        <w:t>7.2 如同步内容包含个人信息，甲方作为委托方、乙方作为受托方，按附件二明确处理目的、期限、方式、种类、保护措施和监督安排。甲方负责具备合法处理依据及履行必要告知、同意义务；乙方不得超出委托范围。敏感个人信息须另行确定必要性和保护要求。</w:t>
      </w:r>
    </w:p>
    <w:p>
      <w:r>
        <w:rPr>
          <w:b w:val="0"/>
        </w:rPr>
        <w:t>7.3 乙方应采取与数据风险匹配的访问控制、传输保护、凭证保护、租户隔离、审计和人员保密措施。不得将密钥或完整个人信息明文暴露于普通日志。存储地点、留存期限、备份及恢复目标以附件二填写并经双方确认，不将模板列明的措施视为已完成的技术现状。</w:t>
      </w:r>
    </w:p>
    <w:p>
      <w:r>
        <w:rPr>
          <w:b w:val="0"/>
        </w:rPr>
        <w:t>7.4 钉钉作为甲方选定的数据接收平台，其企业内共享及授权范围由甲方确认。乙方委托其他服务商处理甲方个人信息，应事先取得甲方同意并明确服务商、处理内容及责任；不得未经甲方授权向第三方提供数据或向境外提供。法定程序及安全要求另依适用法律履行。</w:t>
      </w:r>
    </w:p>
    <w:p>
      <w:r>
        <w:rPr>
          <w:b w:val="0"/>
        </w:rPr>
        <w:t>7.5 乙方发现数据泄露、丢失、篡改或未经授权访问时，应立即采取补救措施，并在知悉后【】小时内通知甲方已知情况、影响范围、处置及后续计划；紧急通知不以调查结束为前提。双方依法履行监管报告和个人通知义务，乙方协助甲方响应查询、更正、删除等请求。</w:t>
      </w:r>
    </w:p>
    <w:p>
      <w:r>
        <w:rPr>
          <w:b w:val="0"/>
        </w:rPr>
        <w:t>7.6 甲方可通过材料审查、远程核验或双方约定的审计方式监督受托处理，乙方合理配合。审计不得接触无关客户数据、商业秘密或损害服务安全。</w:t>
      </w:r>
    </w:p>
    <w:p>
      <w:r>
        <w:rPr>
          <w:b w:val="0"/>
        </w:rPr>
        <w:t>7.7 双方对获悉的商业秘密、凭证、非公开业务数据和技术资料负保密义务，除履约所需且受同等保密约束的人员外，不得披露。已公开、合法独立取得、独立开发或依法必须披露的信息除外；依法披露时应在法律允许范围内提前通知并减少披露。保密期限为终止后【】年，商业秘密及依法须继续保护的信息持续至保护义务消灭。</w:t>
      </w:r>
    </w:p>
    <w:p>
      <w:pPr>
        <w:pStyle w:val="3"/>
      </w:pPr>
      <w:r>
        <w:t>八  数据保留与退出交接</w:t>
      </w:r>
    </w:p>
    <w:p>
      <w:r>
        <w:rPr>
          <w:b w:val="0"/>
        </w:rPr>
        <w:t>8.1 同步插件不替代甲方对金蝶源数据及钉钉目标数据的备份。订阅终止前，甲方可在权限允许范围内导出已有数据；乙方提供配置及其持有的甲方数据交接协助，格式【】、范围【】、窗口【】日，收费如有应预先书面约定。</w:t>
      </w:r>
    </w:p>
    <w:p>
      <w:r>
        <w:rPr>
          <w:b w:val="0"/>
        </w:rPr>
        <w:t>8.2 合同终止后，乙方应在【】日内返还或删除其持有的受托处理数据和凭证，并按甲方要求确认完成；备份删除周期【】日。依法必须保留的记录仅用于法定目的，隔离访问并在法定期限结束后删除。甲方自行保有的金蝶及钉钉数据由甲方管理。</w:t>
      </w:r>
    </w:p>
    <w:p>
      <w:r>
        <w:br w:type="page"/>
      </w:r>
    </w:p>
    <w:p>
      <w:pPr>
        <w:pStyle w:val="3"/>
      </w:pPr>
      <w:r>
        <w:t>九  知识产权与违约责任</w:t>
      </w:r>
    </w:p>
    <w:p>
      <w:r>
        <w:rPr>
          <w:b w:val="0"/>
        </w:rPr>
        <w:t>9.1 乙方或其合法许可方保有软件、通用配置工具及文档的知识产权，甲方在约定期限和企业范围内取得使用权。定制成果及交付权限：【填写；无定制填写不适用】。第三方产品商标及许可归相应权利人，本合同不代表钉钉或金蝶作出保证。</w:t>
      </w:r>
    </w:p>
    <w:p>
      <w:r>
        <w:rPr>
          <w:b w:val="0"/>
        </w:rPr>
        <w:t>9.2 乙方保证有权提供约定软件及服务。发生第三方权利主张时，乙方应协助处理并采取取得许可、替换或修复措施；因此无法实现合同目的的，甲方可解除相关服务并要求退还未履行部分费用，损失按本合同及法律处理。</w:t>
      </w:r>
    </w:p>
    <w:p>
      <w:r>
        <w:rPr>
          <w:b w:val="0"/>
        </w:rPr>
        <w:t>9.3 一方违反合同应继续履行、采取补救措施并赔偿依法应承担的损失。逾期付款违约金为欠款金额每日【】%，累计上限【】%；乙方逾期开通或交付违约金为相关项目金额每日【】%，累计上限【】%。双方应依据实际损失合理填写。</w:t>
      </w:r>
    </w:p>
    <w:p>
      <w:r>
        <w:rPr>
          <w:b/>
        </w:rPr>
        <w:t>9.4 责任限额仅在双方明确协商并填写后适用：普通违约累计赔偿上限为【】。因故意或重大过失造成财产损失、造成人身损害以及法律规定不得限制的责任不受该限额或免责条款限制。数据安全、保密及知识产权违约是否适用限额，另行明确约定【】；未填写不视为免责或已同意限责。</w:t>
      </w:r>
    </w:p>
    <w:p>
      <w:r>
        <w:rPr>
          <w:b w:val="0"/>
        </w:rPr>
        <w:t>9.5 甲方应对同步后的数据进行合理业务复核；乙方不代替甲方作出财务审批或经营决策。该分工不免除乙方因错误转换、越权处理或其他过错产生的责任。</w:t>
      </w:r>
    </w:p>
    <w:p>
      <w:pPr>
        <w:pStyle w:val="3"/>
      </w:pPr>
      <w:r>
        <w:t>十  变更解除与争议解决</w:t>
      </w:r>
    </w:p>
    <w:p>
      <w:r>
        <w:rPr>
          <w:b w:val="0"/>
        </w:rPr>
        <w:t>10.1 范围、价格、期限、数据处理及服务指标变更须由双方授权人员书面确认。聊天沟通可作为协商记录，但涉及核心变更，应通过双方确认的变更单、邮件或电子签署予以确认。</w:t>
      </w:r>
    </w:p>
    <w:p>
      <w:r>
        <w:rPr>
          <w:b w:val="0"/>
        </w:rPr>
        <w:t>10.2 一方实质违约，经书面催告后【】日内仍未补救，另一方可解除；发生重大数据安全违约或其他依法可解除情形，依法律处理。甲方便利解除规则：【通知期、已履行实施费、订阅余额计算方式及合理费用】。乙方原因解除或无法履约的，应退还未履行部分费用，并承担相应责任；退款在确认后【】个工作日完成。</w:t>
      </w:r>
    </w:p>
    <w:p>
      <w:r>
        <w:rPr>
          <w:b w:val="0"/>
        </w:rPr>
        <w:t>10.3 不可抗力按法律规定处理，受影响方应及时通知、提供合理证明并减轻损失。影响持续【】日致合同目的无法实现的，双方协商终止并结算已履行及未履行部分。</w:t>
      </w:r>
    </w:p>
    <w:p>
      <w:r>
        <w:rPr>
          <w:b w:val="0"/>
        </w:rPr>
        <w:t>10.4 本合同适用中华人民共和国大陆地区法律。争议先行协商；协商不成，提交与争议有实际联系的【填写具体地点】有管辖权的人民法院解决。</w:t>
      </w:r>
    </w:p>
    <w:p>
      <w:r>
        <w:rPr>
          <w:b w:val="0"/>
        </w:rPr>
        <w:t>10.5 本合同及附件经双方盖章或授权签署后生效，可依法采用可靠电子签名。一式【】份，双方各执【】份。附件与正文具同等效力，冲突时按明确列明的特别约定优先，否则以正文为准。涉及限责、停服、退款及数据删除条款，提供方应依法进行提示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甲方签署</w:t>
            </w:r>
          </w:p>
        </w:tc>
        <w:tc>
          <w:tcPr>
            <w:tcW w:w="7087" w:type="dxa"/>
          </w:tcPr>
          <w:p>
            <w:pPr>
              <w:spacing w:before="80" w:after="80"/>
            </w:pPr>
            <w:r>
              <w:t>甲方盖章：【】</w:t>
            </w:r>
            <w:r>
              <w:br w:type="textWrapping"/>
            </w:r>
            <w:r>
              <w:t>授权代表：【】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乙方签署</w:t>
            </w:r>
          </w:p>
        </w:tc>
        <w:tc>
          <w:tcPr>
            <w:tcW w:w="7087" w:type="dxa"/>
          </w:tcPr>
          <w:p>
            <w:pPr>
              <w:spacing w:before="80" w:after="80"/>
            </w:pPr>
            <w:r>
              <w:t>乙方盖章：【】</w:t>
            </w:r>
            <w:r>
              <w:br w:type="textWrapping"/>
            </w:r>
            <w:r>
              <w:t>授权代表：【】    日期：【】</w:t>
            </w:r>
          </w:p>
        </w:tc>
      </w:tr>
    </w:tbl>
    <w:p>
      <w:r>
        <w:br w:type="page"/>
      </w:r>
    </w:p>
    <w:p>
      <w:pPr>
        <w:pStyle w:val="3"/>
      </w:pPr>
      <w:r>
        <w:t>附件一  采购与同步配置确认单</w:t>
      </w:r>
    </w:p>
    <w:p>
      <w:r>
        <w:rPr>
          <w:b w:val="0"/>
        </w:rPr>
        <w:t>本附件须在签署时补齐；不适用项填写“不适用”。表单和字段较多时可附清单，注明版本并由双方确认。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套餐及额度</w:t>
            </w:r>
          </w:p>
        </w:tc>
        <w:tc>
          <w:tcPr>
            <w:tcW w:w="7087" w:type="dxa"/>
          </w:tcPr>
          <w:p>
            <w:pPr>
              <w:spacing w:before="80" w:after="80"/>
            </w:pPr>
            <w:r>
              <w:t>套餐名称【】；绑定表单数【】；单次同步上限【】行；月度额度如有【】；并发限制如有【】。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额度统计规则</w:t>
            </w:r>
          </w:p>
        </w:tc>
        <w:tc>
          <w:tcPr>
            <w:tcW w:w="7087" w:type="dxa"/>
          </w:tcPr>
          <w:p>
            <w:pPr>
              <w:spacing w:before="80" w:after="80"/>
            </w:pPr>
            <w:r>
              <w:t>表头模式按【】计数；明细模式按输出明细行计数；失败、重试及重复读取是否计量【】；月度周期及时区【】；超限处理【】。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适配范围</w:t>
            </w:r>
          </w:p>
        </w:tc>
        <w:tc>
          <w:tcPr>
            <w:tcW w:w="7087" w:type="dxa"/>
          </w:tcPr>
          <w:p>
            <w:pPr>
              <w:spacing w:before="80" w:after="80"/>
            </w:pPr>
            <w:r>
              <w:t>金蝶版本及账套【】；钉钉企业及目标表【】；业务表单名称与 FormId【】；授权账号角色【】；接口及许可前提【】。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字段及明细</w:t>
            </w:r>
          </w:p>
        </w:tc>
        <w:tc>
          <w:tcPr>
            <w:tcW w:w="7087" w:type="dxa"/>
          </w:tcPr>
          <w:p>
            <w:pPr>
              <w:spacing w:before="80" w:after="80"/>
            </w:pPr>
            <w:r>
              <w:t>字段名称及映射清单【】；日期时区与金额精度【】；明细表标识【】；□仅表头 □明细展开 □按单据分组；特殊转换【】。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筛选与排序</w:t>
            </w:r>
          </w:p>
        </w:tc>
        <w:tc>
          <w:tcPr>
            <w:tcW w:w="7087" w:type="dxa"/>
          </w:tcPr>
          <w:p>
            <w:pPr>
              <w:spacing w:before="80" w:after="80"/>
            </w:pPr>
            <w:r>
              <w:t>筛选字段、操作符、组合关系及值【】；动态日期范围【】；排序字段及方向【】；空值规则【】。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触发及更新</w:t>
            </w:r>
          </w:p>
        </w:tc>
        <w:tc>
          <w:tcPr>
            <w:tcW w:w="7087" w:type="dxa"/>
          </w:tcPr>
          <w:p>
            <w:pPr>
              <w:spacing w:before="80" w:after="80"/>
            </w:pPr>
            <w:r>
              <w:t>触发方式与频率【】；□全量 □增量（明确实现条件【】）；唯一标识【】；新增/更新/删除及重试规则【】；数据延迟目标如有【】。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实施与验收</w:t>
            </w:r>
          </w:p>
        </w:tc>
        <w:tc>
          <w:tcPr>
            <w:tcW w:w="7087" w:type="dxa"/>
          </w:tcPr>
          <w:p>
            <w:pPr>
              <w:spacing w:before="80" w:after="80"/>
            </w:pPr>
            <w:r>
              <w:t>开通计划【】；实施联系人【】；测试样本及数据快照【】；完成期限【】；交付说明及培训安排【】。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服务及特别约定</w:t>
            </w:r>
          </w:p>
        </w:tc>
        <w:tc>
          <w:tcPr>
            <w:tcW w:w="7087" w:type="dxa"/>
          </w:tcPr>
          <w:p>
            <w:pPr>
              <w:spacing w:before="80" w:after="80"/>
            </w:pPr>
            <w:r>
              <w:t>支持指标、可用性及补偿【】；第三方费用【】；其他采购内容及排除项【】；特别约定【】。</w:t>
            </w:r>
          </w:p>
        </w:tc>
      </w:tr>
    </w:tbl>
    <w:p>
      <w:pPr>
        <w:pStyle w:val="3"/>
      </w:pPr>
      <w:r>
        <w:t>附件二  委托数据处理确认单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目的期限与方式</w:t>
            </w:r>
          </w:p>
        </w:tc>
        <w:tc>
          <w:tcPr>
            <w:tcW w:w="7087" w:type="dxa"/>
          </w:tcPr>
          <w:p>
            <w:pPr>
              <w:spacing w:before="80" w:after="80"/>
            </w:pPr>
            <w:r>
              <w:t>目的：提供约定数据同步及必要排障；期限：合同服务期及约定交接期；方式：读取、传输、必要转换及约定日志处理。其他【】。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数据范围与主体</w:t>
            </w:r>
          </w:p>
        </w:tc>
        <w:tc>
          <w:tcPr>
            <w:tcW w:w="7087" w:type="dxa"/>
          </w:tcPr>
          <w:p>
            <w:pPr>
              <w:spacing w:before="80" w:after="80"/>
            </w:pPr>
            <w:r>
              <w:t>业务数据类别及字段【】；涉及个人信息种类【】；个人主体类别【】；敏感个人信息及额外措施【无则填无】。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存储与保护</w:t>
            </w:r>
          </w:p>
        </w:tc>
        <w:tc>
          <w:tcPr>
            <w:tcW w:w="7087" w:type="dxa"/>
          </w:tcPr>
          <w:p>
            <w:pPr>
              <w:spacing w:before="80" w:after="80"/>
            </w:pPr>
            <w:r>
              <w:t>业务数据是否落库及范围【】；服务器地点【】；日志内容及期限【】；备份范围、周期及删除周期【】；凭证存储和轮换【】；安全措施【】。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接收及转委托</w:t>
            </w:r>
          </w:p>
        </w:tc>
        <w:tc>
          <w:tcPr>
            <w:tcW w:w="7087" w:type="dxa"/>
          </w:tcPr>
          <w:p>
            <w:pPr>
              <w:spacing w:before="80" w:after="80"/>
            </w:pPr>
            <w:r>
              <w:t>甲方指定接收平台：钉钉；授权目标表和共享范围【】；经同意的转委托服务商及处理范围【无则填无】；境外提供【无则填无】。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before="80" w:after="80"/>
            </w:pPr>
            <w:r>
              <w:t>监督及退出</w:t>
            </w:r>
          </w:p>
        </w:tc>
        <w:tc>
          <w:tcPr>
            <w:tcW w:w="7087" w:type="dxa"/>
          </w:tcPr>
          <w:p>
            <w:pPr>
              <w:spacing w:before="80" w:after="80"/>
            </w:pPr>
            <w:r>
              <w:t>审查方式与频率【】；个人权利请求协助时限【】；安全事件通知时限【】；数据返还格式及期限【】；删除期限及完成证明【】。</w:t>
            </w:r>
          </w:p>
        </w:tc>
      </w:tr>
    </w:tbl>
    <w:p>
      <w:r>
        <w:rPr>
          <w:b w:val="0"/>
        </w:rPr>
        <w:t>附件确认：甲方授权代表【】    乙方授权代表【】    日期【】</w:t>
      </w:r>
    </w:p>
    <w:sectPr>
      <w:footerReference r:id="rId5" w:type="default"/>
      <w:pgSz w:w="11906" w:h="16838"/>
      <w:pgMar w:top="1077" w:right="1191" w:bottom="1020"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t xml:space="preserve">第 </w:t>
    </w:r>
    <w:r>
      <w:fldChar w:fldCharType="begin"/>
    </w:r>
    <w:r>
      <w:instrText xml:space="preserve">PAGE</w:instrText>
    </w:r>
    <w:r>
      <w:fldChar w:fldCharType="separate"/>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883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00" w:line="283" w:lineRule="auto"/>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100" w:line="283" w:lineRule="auto"/>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100" w:line="283"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00" w:line="283" w:lineRule="auto"/>
      <w:contextualSpacing/>
    </w:pPr>
    <w:rPr>
      <w:rFonts w:asciiTheme="majorHAnsi" w:hAnsiTheme="majorHAnsi" w:eastAsiaTheme="majorEastAsia" w:cstheme="majorBidi"/>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Mr.Xie</dc:creator>
  <dc:description>generated by python-docx</dc:description>
  <cp:lastModifiedBy>Mr.Xie</cp:lastModifiedBy>
  <dcterms:modified xsi:type="dcterms:W3CDTF">2026-10-10T07:17:54Z</dcterms:modified>
  <dc:title>钉钉与金蝶云星空数据同步服务合同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354FE0D1F62743EC98F36B45166460D2</vt:lpwstr>
  </property>
</Properties>
</file>